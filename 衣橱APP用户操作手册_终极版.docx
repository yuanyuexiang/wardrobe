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e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A1C9275">
      <w:pPr>
        <w:pStyle w:val="31"/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  <w:color w:val="2F4F4F"/>
          <w:sz w:val="44"/>
        </w:rPr>
        <w:t>衣橱APP 用户操作手册</w:t>
      </w:r>
    </w:p>
    <w:p w14:paraId="7B21F2DD">
      <w:pPr>
        <w:rPr>
          <w:rFonts w:hint="eastAsia" w:ascii="宋体" w:hAnsi="宋体" w:eastAsia="宋体" w:cs="宋体"/>
        </w:rPr>
      </w:pPr>
    </w:p>
    <w:p w14:paraId="275E0CAA">
      <w:pPr>
        <w:pStyle w:val="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FF6B35"/>
          <w:sz w:val="36"/>
        </w:rPr>
        <w:t>应用简介</w:t>
      </w:r>
    </w:p>
    <w:p w14:paraId="44BAD270">
      <w:pPr>
        <w:rPr>
          <w:rFonts w:hint="eastAsia" w:ascii="宋体" w:hAnsi="宋体" w:eastAsia="宋体" w:cs="宋体"/>
        </w:rPr>
      </w:pPr>
    </w:p>
    <w:p w14:paraId="1790707D"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衣橱APP是一款基于React Native和Expo开发的服装商品管理应用，支持iOS、Android和Web平台。应用连接Directus后端系统，提供商品浏览、分类管理、店铺信息展示等功能。</w:t>
      </w:r>
    </w:p>
    <w:p w14:paraId="5260E9F9">
      <w:pPr>
        <w:rPr>
          <w:rFonts w:hint="eastAsia" w:ascii="宋体" w:hAnsi="宋体" w:eastAsia="宋体" w:cs="宋体"/>
        </w:rPr>
      </w:pPr>
    </w:p>
    <w:p w14:paraId="15B0554B"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核心特性</w:t>
      </w:r>
      <w:r>
        <w:rPr>
          <w:rFonts w:hint="eastAsia" w:ascii="宋体" w:hAnsi="宋体" w:eastAsia="宋体" w:cs="宋体"/>
        </w:rPr>
        <w:t>：</w:t>
      </w:r>
    </w:p>
    <w:p w14:paraId="57310CBA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🛍️ 商品浏览和详情查看</w:t>
      </w:r>
    </w:p>
    <w:p w14:paraId="3EB7FBB6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🏪 店铺信息管理</w:t>
      </w:r>
    </w:p>
    <w:p w14:paraId="0479B97D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📱 设备授权系统</w:t>
      </w:r>
    </w:p>
    <w:p w14:paraId="4CC9F5ED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🎠 自动轮播模式（专用设备）</w:t>
      </w:r>
    </w:p>
    <w:p w14:paraId="4C24570D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📋 双层/单层商品布局切换</w:t>
      </w:r>
    </w:p>
    <w:p w14:paraId="07E18E7A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📱 浮动二维码展示</w:t>
      </w:r>
    </w:p>
    <w:p w14:paraId="2D3B8F2A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🔄 实时数据更新</w:t>
      </w:r>
    </w:p>
    <w:p w14:paraId="7A6A799F">
      <w:pPr>
        <w:rPr>
          <w:rFonts w:hint="eastAsia" w:ascii="宋体" w:hAnsi="宋体" w:eastAsia="宋体" w:cs="宋体"/>
        </w:rPr>
      </w:pPr>
    </w:p>
    <w:p w14:paraId="0B9F2216">
      <w:pPr>
        <w:pStyle w:val="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FF6B35"/>
          <w:sz w:val="36"/>
        </w:rPr>
        <w:t>快速入门</w:t>
      </w:r>
    </w:p>
    <w:p w14:paraId="20DD4FBE">
      <w:pPr>
        <w:rPr>
          <w:rFonts w:hint="eastAsia" w:ascii="宋体" w:hAnsi="宋体" w:eastAsia="宋体" w:cs="宋体"/>
        </w:rPr>
      </w:pPr>
    </w:p>
    <w:p w14:paraId="18E22DC4">
      <w:pPr>
        <w:pStyle w:val="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4A90E2"/>
          <w:sz w:val="32"/>
        </w:rPr>
        <w:t>设备自动授权流程</w:t>
      </w:r>
    </w:p>
    <w:p w14:paraId="508A047A">
      <w:pPr>
        <w:rPr>
          <w:rFonts w:hint="eastAsia" w:ascii="宋体" w:hAnsi="宋体" w:eastAsia="宋体" w:cs="宋体"/>
        </w:rPr>
      </w:pPr>
    </w:p>
    <w:p w14:paraId="232E530F"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应用采用设备自动注册和授权机制，无需手动配置：</w:t>
      </w:r>
    </w:p>
    <w:p w14:paraId="65365398">
      <w:pPr>
        <w:rPr>
          <w:rFonts w:hint="eastAsia" w:ascii="宋体" w:hAnsi="宋体" w:eastAsia="宋体" w:cs="宋体"/>
        </w:rPr>
      </w:pPr>
    </w:p>
    <w:p w14:paraId="5EDFAB03">
      <w:pPr>
        <w:pStyle w:val="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666666"/>
          <w:sz w:val="28"/>
        </w:rPr>
        <w:t>首次启动流程：</w:t>
      </w:r>
    </w:p>
    <w:p w14:paraId="59AE45D5">
      <w:pPr>
        <w:pStyle w:val="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自动设备检测</w:t>
      </w:r>
      <w:r>
        <w:rPr>
          <w:rFonts w:hint="eastAsia" w:ascii="宋体" w:hAnsi="宋体" w:eastAsia="宋体" w:cs="宋体"/>
        </w:rPr>
        <w:t>：</w:t>
      </w:r>
    </w:p>
    <w:p w14:paraId="3DC98D02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应用启动时自动获取设备信息（型号、ID、系统版本等）</w:t>
      </w:r>
    </w:p>
    <w:p w14:paraId="10594154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向服务器提交设备注册请求</w:t>
      </w:r>
    </w:p>
    <w:p w14:paraId="22115B42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显示"正在检查设备状态..."</w:t>
      </w:r>
    </w:p>
    <w:p w14:paraId="0B1D5B87"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486400" cy="3429000"/>
            <wp:effectExtent l="0" t="0" r="0" b="0"/>
            <wp:docPr id="1" name="图片 1" descr="fd48fd3c2e29cfc32f586df6bdc72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d48fd3c2e29cfc32f586df6bdc7235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C5EB">
      <w:pPr>
        <w:pStyle w:val="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等待管理员授权</w:t>
      </w:r>
      <w:r>
        <w:rPr>
          <w:rFonts w:hint="eastAsia" w:ascii="宋体" w:hAnsi="宋体" w:eastAsia="宋体" w:cs="宋体"/>
        </w:rPr>
        <w:t>：</w:t>
      </w:r>
    </w:p>
    <w:p w14:paraId="4D79F18E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设备信息提交后显示"等待授权"状态</w:t>
      </w:r>
    </w:p>
    <w:p w14:paraId="7759E85C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管理员在后台系统中审核和批准设备</w:t>
      </w:r>
    </w:p>
    <w:p w14:paraId="28D3B1B9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可指定设备用途：交互模式或轮播模式</w:t>
      </w:r>
    </w:p>
    <w:p w14:paraId="51477B1D"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486400" cy="3429000"/>
            <wp:effectExtent l="0" t="0" r="0" b="0"/>
            <wp:docPr id="2" name="图片 2" descr="1747180e99772767fde5a2d6b6846f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47180e99772767fde5a2d6b6846ff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CA88">
      <w:pPr>
        <w:pStyle w:val="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自动进入应用</w:t>
      </w:r>
      <w:r>
        <w:rPr>
          <w:rFonts w:hint="eastAsia" w:ascii="宋体" w:hAnsi="宋体" w:eastAsia="宋体" w:cs="宋体"/>
        </w:rPr>
        <w:t>：</w:t>
      </w:r>
    </w:p>
    <w:p w14:paraId="1F1CD9D6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授权通过后应用自动获取店铺信息</w:t>
      </w:r>
    </w:p>
    <w:p w14:paraId="3470EF1B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根据设备用途自动配置界面</w:t>
      </w:r>
    </w:p>
    <w:p w14:paraId="6755603A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轮播设备自动进入全屏轮播模式</w:t>
      </w:r>
    </w:p>
    <w:p w14:paraId="4FD7B58E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交互设备进入正常商品浏览界面</w:t>
      </w:r>
    </w:p>
    <w:p w14:paraId="63F3C582">
      <w:pPr>
        <w:rPr>
          <w:rFonts w:hint="eastAsia" w:ascii="宋体" w:hAnsi="宋体" w:eastAsia="宋体" w:cs="宋体"/>
        </w:rPr>
      </w:pPr>
    </w:p>
    <w:p w14:paraId="66A1487B">
      <w:pPr>
        <w:pStyle w:val="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FF6B35"/>
          <w:sz w:val="36"/>
        </w:rPr>
        <w:t>主要功能界面</w:t>
      </w:r>
    </w:p>
    <w:p w14:paraId="54D08094">
      <w:pPr>
        <w:rPr>
          <w:rFonts w:hint="eastAsia" w:ascii="宋体" w:hAnsi="宋体" w:eastAsia="宋体" w:cs="宋体"/>
        </w:rPr>
      </w:pPr>
    </w:p>
    <w:p w14:paraId="67394D8D">
      <w:pPr>
        <w:pStyle w:val="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4A90E2"/>
          <w:sz w:val="32"/>
        </w:rPr>
        <w:t>1. 商品页面（主页）</w:t>
      </w:r>
    </w:p>
    <w:p w14:paraId="40CC4D10">
      <w:pPr>
        <w:rPr>
          <w:rFonts w:hint="eastAsia" w:ascii="宋体" w:hAnsi="宋体" w:eastAsia="宋体" w:cs="宋体"/>
        </w:rPr>
      </w:pPr>
    </w:p>
    <w:p w14:paraId="1DBA025D"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功能概述</w:t>
      </w:r>
      <w:r>
        <w:rPr>
          <w:rFonts w:hint="eastAsia" w:ascii="宋体" w:hAnsi="宋体" w:eastAsia="宋体" w:cs="宋体"/>
        </w:rPr>
        <w:t>：浏览和管理商品的核心页面</w:t>
      </w:r>
    </w:p>
    <w:p w14:paraId="2DAD2EA5">
      <w:pPr>
        <w:rPr>
          <w:rFonts w:hint="eastAsia" w:ascii="宋体" w:hAnsi="宋体" w:eastAsia="宋体" w:cs="宋体"/>
        </w:rPr>
      </w:pPr>
    </w:p>
    <w:p w14:paraId="265B822C">
      <w:pPr>
        <w:pStyle w:val="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666666"/>
          <w:sz w:val="28"/>
        </w:rPr>
        <w:t>界面布局：</w:t>
      </w:r>
    </w:p>
    <w:p w14:paraId="6741F5A9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顶部区域</w:t>
      </w:r>
      <w:r>
        <w:rPr>
          <w:rFonts w:hint="eastAsia" w:ascii="宋体" w:hAnsi="宋体" w:eastAsia="宋体" w:cs="宋体"/>
        </w:rPr>
        <w:t>：店铺信息展示</w:t>
      </w:r>
    </w:p>
    <w:p w14:paraId="30663176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店铺名称和评分</w:t>
      </w:r>
    </w:p>
    <w:p w14:paraId="6AC4A909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轮播按钮：查看所有商品轮播</w:t>
      </w:r>
    </w:p>
    <w:p w14:paraId="1B183225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布局切换按钮：切换单层/双层显示</w:t>
      </w:r>
    </w:p>
    <w:p w14:paraId="2C1BD027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分类导航</w:t>
      </w:r>
      <w:r>
        <w:rPr>
          <w:rFonts w:hint="eastAsia" w:ascii="宋体" w:hAnsi="宋体" w:eastAsia="宋体" w:cs="宋体"/>
        </w:rPr>
        <w:t>：水平滚动的商品分类标签</w:t>
      </w:r>
    </w:p>
    <w:p w14:paraId="7C633E67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"推荐商品"：显示最新5件商品</w:t>
      </w:r>
    </w:p>
    <w:p w14:paraId="1567CDD5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其他分类：按商品类别筛选</w:t>
      </w:r>
    </w:p>
    <w:p w14:paraId="388BA123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商品列表</w:t>
      </w:r>
      <w:r>
        <w:rPr>
          <w:rFonts w:hint="eastAsia" w:ascii="宋体" w:hAnsi="宋体" w:eastAsia="宋体" w:cs="宋体"/>
        </w:rPr>
        <w:t>：支持两种布局模式</w:t>
      </w:r>
    </w:p>
    <w:p w14:paraId="7CBEDFEB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单层水平滚动：传统横向浏览</w:t>
      </w:r>
    </w:p>
    <w:p w14:paraId="6610B0DA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双层网格布局：上下两行同时展示</w:t>
      </w:r>
    </w:p>
    <w:p w14:paraId="6BE118BF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浮动二维码</w:t>
      </w:r>
      <w:r>
        <w:rPr>
          <w:rFonts w:hint="eastAsia" w:ascii="宋体" w:hAnsi="宋体" w:eastAsia="宋体" w:cs="宋体"/>
        </w:rPr>
        <w:t>：可拖拽的店铺二维码</w:t>
      </w:r>
    </w:p>
    <w:p w14:paraId="4C523401"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486400" cy="3429000"/>
            <wp:effectExtent l="0" t="0" r="0" b="0"/>
            <wp:docPr id="3" name="图片 3" descr="889108f007bef7c22238c675cad64b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89108f007bef7c22238c675cad64b8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B181">
      <w:pPr>
        <w:pStyle w:val="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666666"/>
          <w:sz w:val="28"/>
        </w:rPr>
        <w:t>操作方法：</w:t>
      </w:r>
    </w:p>
    <w:p w14:paraId="67D1BFC6">
      <w:pPr>
        <w:pStyle w:val="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浏览商品</w:t>
      </w:r>
      <w:r>
        <w:rPr>
          <w:rFonts w:hint="eastAsia" w:ascii="宋体" w:hAnsi="宋体" w:eastAsia="宋体" w:cs="宋体"/>
        </w:rPr>
        <w:t>：</w:t>
      </w:r>
    </w:p>
    <w:p w14:paraId="2591D697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左右滑动查看更多商品</w:t>
      </w:r>
    </w:p>
    <w:p w14:paraId="0D909CF3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每张卡片显示商品图片、名称、描述</w:t>
      </w:r>
    </w:p>
    <w:p w14:paraId="035D24D0"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486400" cy="3429000"/>
            <wp:effectExtent l="0" t="0" r="0" b="0"/>
            <wp:docPr id="4" name="图片 4" descr="c37a6a5fe92205e4c7912ec5110f3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37a6a5fe92205e4c7912ec5110f396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2FEC">
      <w:pPr>
        <w:pStyle w:val="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分类筛选</w:t>
      </w:r>
      <w:r>
        <w:rPr>
          <w:rFonts w:hint="eastAsia" w:ascii="宋体" w:hAnsi="宋体" w:eastAsia="宋体" w:cs="宋体"/>
        </w:rPr>
        <w:t>：</w:t>
      </w:r>
    </w:p>
    <w:p w14:paraId="2C42FBA2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点击顶部分类标签切换不同类别商品</w:t>
      </w:r>
    </w:p>
    <w:p w14:paraId="5A909FDE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"推荐商品"显示按时间排序的最新5件商品</w:t>
      </w:r>
    </w:p>
    <w:p w14:paraId="73AD9831">
      <w:pPr>
        <w:rPr>
          <w:rFonts w:hint="eastAsia" w:ascii="宋体" w:hAnsi="宋体" w:eastAsia="宋体" w:cs="宋体"/>
        </w:rPr>
      </w:pPr>
    </w:p>
    <w:p w14:paraId="3526B0F4">
      <w:pPr>
        <w:pStyle w:val="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查看详情</w:t>
      </w:r>
      <w:r>
        <w:rPr>
          <w:rFonts w:hint="eastAsia" w:ascii="宋体" w:hAnsi="宋体" w:eastAsia="宋体" w:cs="宋体"/>
        </w:rPr>
        <w:t>：</w:t>
      </w:r>
    </w:p>
    <w:p w14:paraId="6A83C443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点击任意商品卡片进入商品详情页</w:t>
      </w:r>
    </w:p>
    <w:p w14:paraId="0633DA80">
      <w:pPr>
        <w:rPr>
          <w:rFonts w:hint="eastAsia" w:ascii="宋体" w:hAnsi="宋体" w:eastAsia="宋体" w:cs="宋体"/>
        </w:rPr>
      </w:pPr>
    </w:p>
    <w:p w14:paraId="4AA7B2B0">
      <w:pPr>
        <w:pStyle w:val="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布局切换</w:t>
      </w:r>
      <w:r>
        <w:rPr>
          <w:rFonts w:hint="eastAsia" w:ascii="宋体" w:hAnsi="宋体" w:eastAsia="宋体" w:cs="宋体"/>
        </w:rPr>
        <w:t>：</w:t>
      </w:r>
    </w:p>
    <w:p w14:paraId="683DC36A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点击布局切换按钮（网格/列表图标）</w:t>
      </w:r>
    </w:p>
    <w:p w14:paraId="31BE749D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单层模式：传统水平滚动</w:t>
      </w:r>
    </w:p>
    <w:p w14:paraId="4197E804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双层模式：上下两行网格展示</w:t>
      </w:r>
    </w:p>
    <w:p w14:paraId="365F6086">
      <w:pPr>
        <w:rPr>
          <w:rFonts w:hint="eastAsia" w:ascii="宋体" w:hAnsi="宋体" w:eastAsia="宋体" w:cs="宋体"/>
        </w:rPr>
      </w:pPr>
    </w:p>
    <w:p w14:paraId="350F9A2F">
      <w:pPr>
        <w:pStyle w:val="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轮播模式</w:t>
      </w:r>
      <w:r>
        <w:rPr>
          <w:rFonts w:hint="eastAsia" w:ascii="宋体" w:hAnsi="宋体" w:eastAsia="宋体" w:cs="宋体"/>
        </w:rPr>
        <w:t>：</w:t>
      </w:r>
    </w:p>
    <w:p w14:paraId="60509289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点击"轮播"按钮开启全屏商品展示</w:t>
      </w:r>
    </w:p>
    <w:p w14:paraId="0E1863BD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自动切换商品图片，</w:t>
      </w:r>
      <w:r>
        <w:rPr>
          <w:rFonts w:hint="eastAsia" w:ascii="宋体" w:hAnsi="宋体" w:eastAsia="宋体" w:cs="宋体"/>
          <w:lang w:val="en-US" w:eastAsia="zh-CN"/>
        </w:rPr>
        <w:t>1 0</w:t>
      </w:r>
      <w:r>
        <w:rPr>
          <w:rFonts w:hint="eastAsia" w:ascii="宋体" w:hAnsi="宋体" w:eastAsia="宋体" w:cs="宋体"/>
        </w:rPr>
        <w:t>秒间隔更新</w:t>
      </w:r>
    </w:p>
    <w:p w14:paraId="1B683E7D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适合店铺展示和演示用途</w:t>
      </w:r>
    </w:p>
    <w:p w14:paraId="64615531">
      <w:pPr>
        <w:rPr>
          <w:rFonts w:hint="eastAsia" w:ascii="宋体" w:hAnsi="宋体" w:eastAsia="宋体" w:cs="宋体"/>
        </w:rPr>
      </w:pPr>
    </w:p>
    <w:p w14:paraId="0A063A9B">
      <w:pPr>
        <w:pStyle w:val="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浮动二维码</w:t>
      </w:r>
      <w:r>
        <w:rPr>
          <w:rFonts w:hint="eastAsia" w:ascii="宋体" w:hAnsi="宋体" w:eastAsia="宋体" w:cs="宋体"/>
        </w:rPr>
        <w:t>：</w:t>
      </w:r>
    </w:p>
    <w:p w14:paraId="5CBFDBE9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屏幕上的可拖拽二维码组件</w:t>
      </w:r>
    </w:p>
    <w:p w14:paraId="67EA2B2D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点击展开/收起二维码</w:t>
      </w:r>
    </w:p>
    <w:p w14:paraId="01FC2363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拖拽到任意位置</w:t>
      </w:r>
    </w:p>
    <w:p w14:paraId="06D41203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扫码直接访问店铺网页</w:t>
      </w:r>
    </w:p>
    <w:p w14:paraId="0A374445">
      <w:pPr>
        <w:rPr>
          <w:rFonts w:hint="eastAsia" w:ascii="宋体" w:hAnsi="宋体" w:eastAsia="宋体" w:cs="宋体"/>
        </w:rPr>
      </w:pPr>
    </w:p>
    <w:p w14:paraId="246BD695">
      <w:pPr>
        <w:pStyle w:val="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下拉刷新</w:t>
      </w:r>
      <w:r>
        <w:rPr>
          <w:rFonts w:hint="eastAsia" w:ascii="宋体" w:hAnsi="宋体" w:eastAsia="宋体" w:cs="宋体"/>
        </w:rPr>
        <w:t>：</w:t>
      </w:r>
    </w:p>
    <w:p w14:paraId="5AB17A7A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在商品列表区域下拉可刷新商品数据</w:t>
      </w:r>
    </w:p>
    <w:p w14:paraId="290BE538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应用会自动定时更新数据（30秒间隔）</w:t>
      </w:r>
    </w:p>
    <w:p w14:paraId="2D475FB0">
      <w:pPr>
        <w:rPr>
          <w:rFonts w:hint="eastAsia" w:ascii="宋体" w:hAnsi="宋体" w:eastAsia="宋体" w:cs="宋体"/>
        </w:rPr>
      </w:pPr>
    </w:p>
    <w:p w14:paraId="35258F59">
      <w:pPr>
        <w:pStyle w:val="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4A90E2"/>
          <w:sz w:val="32"/>
        </w:rPr>
        <w:t>2. 商品详情页面</w:t>
      </w:r>
    </w:p>
    <w:p w14:paraId="59CBAEC5">
      <w:pPr>
        <w:rPr>
          <w:rFonts w:hint="eastAsia" w:ascii="宋体" w:hAnsi="宋体" w:eastAsia="宋体" w:cs="宋体"/>
        </w:rPr>
      </w:pPr>
    </w:p>
    <w:p w14:paraId="0E3F0739"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功能概述</w:t>
      </w:r>
      <w:r>
        <w:rPr>
          <w:rFonts w:hint="eastAsia" w:ascii="宋体" w:hAnsi="宋体" w:eastAsia="宋体" w:cs="宋体"/>
        </w:rPr>
        <w:t>：查看单个商品的详细信息</w:t>
      </w:r>
    </w:p>
    <w:p w14:paraId="14C1267F">
      <w:pPr>
        <w:rPr>
          <w:rFonts w:hint="eastAsia" w:ascii="宋体" w:hAnsi="宋体" w:eastAsia="宋体" w:cs="宋体"/>
        </w:rPr>
      </w:pPr>
    </w:p>
    <w:p w14:paraId="3A4B50AD">
      <w:pPr>
        <w:pStyle w:val="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666666"/>
          <w:sz w:val="28"/>
        </w:rPr>
        <w:t>界面元素：</w:t>
      </w:r>
    </w:p>
    <w:p w14:paraId="5D35C854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图片展示区</w:t>
      </w:r>
      <w:r>
        <w:rPr>
          <w:rFonts w:hint="eastAsia" w:ascii="宋体" w:hAnsi="宋体" w:eastAsia="宋体" w:cs="宋体"/>
        </w:rPr>
        <w:t>：</w:t>
      </w:r>
    </w:p>
    <w:p w14:paraId="44382B0E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主图片展示（支持多图片横滑）</w:t>
      </w:r>
    </w:p>
    <w:p w14:paraId="6CCA81F7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圆点指示器显示图片数量</w:t>
      </w:r>
    </w:p>
    <w:p w14:paraId="09468EC2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点击图片可全屏预览</w:t>
      </w:r>
    </w:p>
    <w:p w14:paraId="765A11EE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商品信息区</w:t>
      </w:r>
      <w:r>
        <w:rPr>
          <w:rFonts w:hint="eastAsia" w:ascii="宋体" w:hAnsi="宋体" w:eastAsia="宋体" w:cs="宋体"/>
        </w:rPr>
        <w:t>：</w:t>
      </w:r>
    </w:p>
    <w:p w14:paraId="1974ED9E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商品名称和价格</w:t>
      </w:r>
    </w:p>
    <w:p w14:paraId="165C6EF5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商品描述</w:t>
      </w:r>
    </w:p>
    <w:p w14:paraId="5237236A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分类信息</w:t>
      </w:r>
    </w:p>
    <w:p w14:paraId="49B6B841">
      <w:pPr>
        <w:rPr>
          <w:rFonts w:hint="eastAsia" w:ascii="宋体" w:hAnsi="宋体" w:eastAsia="宋体" w:cs="宋体"/>
        </w:rPr>
      </w:pPr>
    </w:p>
    <w:p w14:paraId="73B2995F">
      <w:pPr>
        <w:pStyle w:val="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666666"/>
          <w:sz w:val="28"/>
        </w:rPr>
        <w:t>操作方法：</w:t>
      </w:r>
    </w:p>
    <w:p w14:paraId="7ED35CA8">
      <w:pPr>
        <w:pStyle w:val="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浏览图片</w:t>
      </w:r>
      <w:r>
        <w:rPr>
          <w:rFonts w:hint="eastAsia" w:ascii="宋体" w:hAnsi="宋体" w:eastAsia="宋体" w:cs="宋体"/>
        </w:rPr>
        <w:t>：</w:t>
      </w:r>
    </w:p>
    <w:p w14:paraId="4C9F2BBE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左右滑动查看多张商品图片</w:t>
      </w:r>
    </w:p>
    <w:p w14:paraId="4919EA1D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点击图片进入全屏预览模式</w:t>
      </w:r>
    </w:p>
    <w:p w14:paraId="6597799C">
      <w:pPr>
        <w:rPr>
          <w:rFonts w:hint="eastAsia" w:ascii="宋体" w:hAnsi="宋体" w:eastAsia="宋体" w:cs="宋体"/>
        </w:rPr>
      </w:pPr>
    </w:p>
    <w:p w14:paraId="61A7221C">
      <w:pPr>
        <w:pStyle w:val="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全屏预览</w:t>
      </w:r>
      <w:r>
        <w:rPr>
          <w:rFonts w:hint="eastAsia" w:ascii="宋体" w:hAnsi="宋体" w:eastAsia="宋体" w:cs="宋体"/>
        </w:rPr>
        <w:t>：</w:t>
      </w:r>
    </w:p>
    <w:p w14:paraId="6190A45C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支持手势缩放和滑动</w:t>
      </w:r>
    </w:p>
    <w:p w14:paraId="10DBE99D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点击空白区域退出全屏</w:t>
      </w:r>
    </w:p>
    <w:p w14:paraId="56AD7ADB">
      <w:pPr>
        <w:rPr>
          <w:rFonts w:hint="eastAsia" w:ascii="宋体" w:hAnsi="宋体" w:eastAsia="宋体" w:cs="宋体"/>
        </w:rPr>
      </w:pPr>
    </w:p>
    <w:p w14:paraId="6A767182">
      <w:pPr>
        <w:pStyle w:val="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返回</w:t>
      </w:r>
      <w:r>
        <w:rPr>
          <w:rFonts w:hint="eastAsia" w:ascii="宋体" w:hAnsi="宋体" w:eastAsia="宋体" w:cs="宋体"/>
        </w:rPr>
        <w:t>：</w:t>
      </w:r>
    </w:p>
    <w:p w14:paraId="4AFEC5C5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使用顶部返回按钮回到商品列表</w:t>
      </w:r>
    </w:p>
    <w:p w14:paraId="292C9A53">
      <w:pPr>
        <w:rPr>
          <w:rFonts w:hint="eastAsia" w:ascii="宋体" w:hAnsi="宋体" w:eastAsia="宋体" w:cs="宋体"/>
        </w:rPr>
      </w:pPr>
    </w:p>
    <w:p w14:paraId="33A2B2AE">
      <w:pPr>
        <w:pStyle w:val="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4A90E2"/>
          <w:sz w:val="32"/>
        </w:rPr>
        <w:t>3. 商家页面</w:t>
      </w:r>
    </w:p>
    <w:p w14:paraId="5A929968">
      <w:pPr>
        <w:rPr>
          <w:rFonts w:hint="eastAsia" w:ascii="宋体" w:hAnsi="宋体" w:eastAsia="宋体" w:cs="宋体"/>
        </w:rPr>
      </w:pPr>
    </w:p>
    <w:p w14:paraId="2CC6FE57"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功能概述</w:t>
      </w:r>
      <w:r>
        <w:rPr>
          <w:rFonts w:hint="eastAsia" w:ascii="宋体" w:hAnsi="宋体" w:eastAsia="宋体" w:cs="宋体"/>
        </w:rPr>
        <w:t>：展示店铺详细信息和相关内容</w:t>
      </w:r>
    </w:p>
    <w:p w14:paraId="57649DF9"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486400" cy="3429000"/>
            <wp:effectExtent l="0" t="0" r="0" b="0"/>
            <wp:docPr id="5" name="图片 5" descr="8feb72b3f30260710c146e092868ec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8feb72b3f30260710c146e092868ecf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2847">
      <w:pPr>
        <w:pStyle w:val="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666666"/>
          <w:sz w:val="28"/>
        </w:rPr>
        <w:t>界面内容：</w:t>
      </w:r>
    </w:p>
    <w:p w14:paraId="7066152A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店铺基本信息</w:t>
      </w:r>
    </w:p>
    <w:p w14:paraId="64B48A42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店铺图片展示</w:t>
      </w:r>
    </w:p>
    <w:p w14:paraId="326CCC33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联系方式和地址</w:t>
      </w:r>
    </w:p>
    <w:p w14:paraId="50B5C526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经营状态</w:t>
      </w:r>
    </w:p>
    <w:p w14:paraId="518121EA">
      <w:pPr>
        <w:rPr>
          <w:rFonts w:hint="eastAsia" w:ascii="宋体" w:hAnsi="宋体" w:eastAsia="宋体" w:cs="宋体"/>
        </w:rPr>
      </w:pPr>
    </w:p>
    <w:p w14:paraId="37F7FE5E">
      <w:pPr>
        <w:pStyle w:val="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666666"/>
          <w:sz w:val="28"/>
        </w:rPr>
        <w:t>操作方法：</w:t>
      </w:r>
    </w:p>
    <w:p w14:paraId="77E9E729">
      <w:pPr>
        <w:pStyle w:val="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查看店铺信息</w:t>
      </w:r>
      <w:r>
        <w:rPr>
          <w:rFonts w:hint="eastAsia" w:ascii="宋体" w:hAnsi="宋体" w:eastAsia="宋体" w:cs="宋体"/>
        </w:rPr>
        <w:t>：</w:t>
      </w:r>
    </w:p>
    <w:p w14:paraId="2793B812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滚动页面查看完整店铺资料</w:t>
      </w:r>
    </w:p>
    <w:p w14:paraId="04C52637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点击图片可放大查看</w:t>
      </w:r>
    </w:p>
    <w:p w14:paraId="0DDA4ED4">
      <w:pPr>
        <w:rPr>
          <w:rFonts w:hint="eastAsia" w:ascii="宋体" w:hAnsi="宋体" w:eastAsia="宋体" w:cs="宋体"/>
        </w:rPr>
      </w:pPr>
    </w:p>
    <w:p w14:paraId="33BCC761">
      <w:pPr>
        <w:pStyle w:val="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图片预览</w:t>
      </w:r>
      <w:r>
        <w:rPr>
          <w:rFonts w:hint="eastAsia" w:ascii="宋体" w:hAnsi="宋体" w:eastAsia="宋体" w:cs="宋体"/>
        </w:rPr>
        <w:t>：</w:t>
      </w:r>
    </w:p>
    <w:p w14:paraId="5D9858BA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点击店铺图片进入全屏预览</w:t>
      </w:r>
    </w:p>
    <w:p w14:paraId="0D8FDDCB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支持多图片浏览</w:t>
      </w:r>
    </w:p>
    <w:p w14:paraId="2232D893">
      <w:pPr>
        <w:rPr>
          <w:rFonts w:hint="eastAsia" w:ascii="宋体" w:hAnsi="宋体" w:eastAsia="宋体" w:cs="宋体"/>
        </w:rPr>
      </w:pPr>
    </w:p>
    <w:p w14:paraId="7328291B">
      <w:pPr>
        <w:pStyle w:val="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4A90E2"/>
          <w:sz w:val="32"/>
        </w:rPr>
        <w:t>4. 调试页面（开发用）</w:t>
      </w:r>
    </w:p>
    <w:p w14:paraId="1CFC388F">
      <w:pPr>
        <w:rPr>
          <w:rFonts w:hint="eastAsia" w:ascii="宋体" w:hAnsi="宋体" w:eastAsia="宋体" w:cs="宋体"/>
        </w:rPr>
      </w:pPr>
    </w:p>
    <w:p w14:paraId="0D7AA10C"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功能概述</w:t>
      </w:r>
      <w:r>
        <w:rPr>
          <w:rFonts w:hint="eastAsia" w:ascii="宋体" w:hAnsi="宋体" w:eastAsia="宋体" w:cs="宋体"/>
        </w:rPr>
        <w:t>：用于测试网络连接和配置管理</w:t>
      </w:r>
    </w:p>
    <w:p w14:paraId="68AABF7D">
      <w:pPr>
        <w:rPr>
          <w:rFonts w:hint="eastAsia" w:ascii="宋体" w:hAnsi="宋体" w:eastAsia="宋体" w:cs="宋体"/>
        </w:rPr>
      </w:pPr>
    </w:p>
    <w:p w14:paraId="385866D3">
      <w:pPr>
        <w:pStyle w:val="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666666"/>
          <w:sz w:val="28"/>
        </w:rPr>
        <w:t>主要功能：</w:t>
      </w:r>
    </w:p>
    <w:p w14:paraId="137631B1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网络测试</w:t>
      </w:r>
      <w:r>
        <w:rPr>
          <w:rFonts w:hint="eastAsia" w:ascii="宋体" w:hAnsi="宋体" w:eastAsia="宋体" w:cs="宋体"/>
        </w:rPr>
        <w:t>：测试API连接状态</w:t>
      </w:r>
    </w:p>
    <w:p w14:paraId="17B7E2FC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配置管理</w:t>
      </w:r>
      <w:r>
        <w:rPr>
          <w:rFonts w:hint="eastAsia" w:ascii="宋体" w:hAnsi="宋体" w:eastAsia="宋体" w:cs="宋体"/>
        </w:rPr>
        <w:t>：</w:t>
      </w:r>
    </w:p>
    <w:p w14:paraId="02F106D0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进入配置页面</w:t>
      </w:r>
    </w:p>
    <w:p w14:paraId="45A75D67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重置配置并重新设置</w:t>
      </w:r>
    </w:p>
    <w:p w14:paraId="3176510B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状态信息</w:t>
      </w:r>
      <w:r>
        <w:rPr>
          <w:rFonts w:hint="eastAsia" w:ascii="宋体" w:hAnsi="宋体" w:eastAsia="宋体" w:cs="宋体"/>
        </w:rPr>
        <w:t>：显示当前连接和配置状态</w:t>
      </w:r>
    </w:p>
    <w:p w14:paraId="021D3270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设备信息</w:t>
      </w:r>
      <w:r>
        <w:rPr>
          <w:rFonts w:hint="eastAsia" w:ascii="宋体" w:hAnsi="宋体" w:eastAsia="宋体" w:cs="宋体"/>
        </w:rPr>
        <w:t>：显示当前设备的授权状态和用途</w:t>
      </w:r>
    </w:p>
    <w:p w14:paraId="615C51CC">
      <w:pPr>
        <w:rPr>
          <w:rFonts w:hint="eastAsia" w:ascii="宋体" w:hAnsi="宋体" w:eastAsia="宋体" w:cs="宋体"/>
        </w:rPr>
      </w:pPr>
    </w:p>
    <w:p w14:paraId="75261377">
      <w:pPr>
        <w:pStyle w:val="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4A90E2"/>
          <w:sz w:val="32"/>
        </w:rPr>
        <w:t>5. 设备授权系统</w:t>
      </w:r>
    </w:p>
    <w:p w14:paraId="53DD12AD">
      <w:pPr>
        <w:rPr>
          <w:rFonts w:hint="eastAsia" w:ascii="宋体" w:hAnsi="宋体" w:eastAsia="宋体" w:cs="宋体"/>
        </w:rPr>
      </w:pPr>
    </w:p>
    <w:p w14:paraId="6DD4F2F0"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功能概述</w:t>
      </w:r>
      <w:r>
        <w:rPr>
          <w:rFonts w:hint="eastAsia" w:ascii="宋体" w:hAnsi="宋体" w:eastAsia="宋体" w:cs="宋体"/>
        </w:rPr>
        <w:t>：基于设备信息的自动授权和模式管理</w:t>
      </w:r>
    </w:p>
    <w:p w14:paraId="1ECD0422">
      <w:pPr>
        <w:rPr>
          <w:rFonts w:hint="eastAsia" w:ascii="宋体" w:hAnsi="宋体" w:eastAsia="宋体" w:cs="宋体"/>
        </w:rPr>
      </w:pPr>
    </w:p>
    <w:p w14:paraId="47F95825">
      <w:pPr>
        <w:pStyle w:val="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666666"/>
          <w:sz w:val="28"/>
        </w:rPr>
        <w:t>工作原理：</w:t>
      </w:r>
    </w:p>
    <w:p w14:paraId="700766A5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应用启动时自动检测设备信息</w:t>
      </w:r>
    </w:p>
    <w:p w14:paraId="0782D565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向服务器注册设备并获取授权</w:t>
      </w:r>
    </w:p>
    <w:p w14:paraId="34B9A76F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根据设备用途自动进入相应模式</w:t>
      </w:r>
    </w:p>
    <w:p w14:paraId="244CE60D">
      <w:pPr>
        <w:rPr>
          <w:rFonts w:hint="eastAsia" w:ascii="宋体" w:hAnsi="宋体" w:eastAsia="宋体" w:cs="宋体"/>
        </w:rPr>
      </w:pPr>
    </w:p>
    <w:p w14:paraId="0E70DEC5">
      <w:pPr>
        <w:pStyle w:val="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666666"/>
          <w:sz w:val="28"/>
        </w:rPr>
        <w:t>设备模式：</w:t>
      </w:r>
    </w:p>
    <w:p w14:paraId="5FB66D0F">
      <w:pPr>
        <w:pStyle w:val="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交互模式（默认）</w:t>
      </w:r>
      <w:r>
        <w:rPr>
          <w:rFonts w:hint="eastAsia" w:ascii="宋体" w:hAnsi="宋体" w:eastAsia="宋体" w:cs="宋体"/>
        </w:rPr>
        <w:t>：</w:t>
      </w:r>
    </w:p>
    <w:p w14:paraId="05466DAB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完整的用户界面</w:t>
      </w:r>
    </w:p>
    <w:p w14:paraId="1D393A3D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支持所有手动操作</w:t>
      </w:r>
    </w:p>
    <w:p w14:paraId="30B2C5ED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显示所有按钮和控件</w:t>
      </w:r>
    </w:p>
    <w:p w14:paraId="31B3EEAB">
      <w:pPr>
        <w:rPr>
          <w:rFonts w:hint="eastAsia" w:ascii="宋体" w:hAnsi="宋体" w:eastAsia="宋体" w:cs="宋体"/>
        </w:rPr>
      </w:pPr>
    </w:p>
    <w:p w14:paraId="418AB7CA">
      <w:pPr>
        <w:pStyle w:val="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轮播模式（专用设备）</w:t>
      </w:r>
      <w:r>
        <w:rPr>
          <w:rFonts w:hint="eastAsia" w:ascii="宋体" w:hAnsi="宋体" w:eastAsia="宋体" w:cs="宋体"/>
        </w:rPr>
        <w:t>：</w:t>
      </w:r>
    </w:p>
    <w:p w14:paraId="17E5CEBF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启动后自动进入轮播模式</w:t>
      </w:r>
    </w:p>
    <w:p w14:paraId="06F87DA6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隐藏大部分用户界面</w:t>
      </w:r>
    </w:p>
    <w:p w14:paraId="7A178F1A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专为展示和演示设计</w:t>
      </w:r>
    </w:p>
    <w:p w14:paraId="36316E38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自动数据更新和轮播</w:t>
      </w:r>
    </w:p>
    <w:p w14:paraId="5FC2598B">
      <w:pPr>
        <w:rPr>
          <w:rFonts w:hint="eastAsia" w:ascii="宋体" w:hAnsi="宋体" w:eastAsia="宋体" w:cs="宋体"/>
        </w:rPr>
      </w:pPr>
    </w:p>
    <w:p w14:paraId="0948002A">
      <w:pPr>
        <w:pStyle w:val="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666666"/>
          <w:sz w:val="28"/>
        </w:rPr>
        <w:t>授权状态：</w:t>
      </w:r>
    </w:p>
    <w:p w14:paraId="5701F44C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等待授权</w:t>
      </w:r>
      <w:r>
        <w:rPr>
          <w:rFonts w:hint="eastAsia" w:ascii="宋体" w:hAnsi="宋体" w:eastAsia="宋体" w:cs="宋体"/>
        </w:rPr>
        <w:t>：设备已注册，等待管理员批准</w:t>
      </w:r>
    </w:p>
    <w:p w14:paraId="255B73CF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已授权</w:t>
      </w:r>
      <w:r>
        <w:rPr>
          <w:rFonts w:hint="eastAsia" w:ascii="宋体" w:hAnsi="宋体" w:eastAsia="宋体" w:cs="宋体"/>
        </w:rPr>
        <w:t>：设备获得访问权限，可正常使用</w:t>
      </w:r>
    </w:p>
    <w:p w14:paraId="61124039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被拒绝</w:t>
      </w:r>
      <w:r>
        <w:rPr>
          <w:rFonts w:hint="eastAsia" w:ascii="宋体" w:hAnsi="宋体" w:eastAsia="宋体" w:cs="宋体"/>
        </w:rPr>
        <w:t>：设备被拒绝访问</w:t>
      </w:r>
    </w:p>
    <w:p w14:paraId="385E873F">
      <w:pPr>
        <w:rPr>
          <w:rFonts w:hint="eastAsia" w:ascii="宋体" w:hAnsi="宋体" w:eastAsia="宋体" w:cs="宋体"/>
        </w:rPr>
      </w:pPr>
    </w:p>
    <w:p w14:paraId="47F7FC16">
      <w:pPr>
        <w:pStyle w:val="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FF6B35"/>
          <w:sz w:val="36"/>
        </w:rPr>
        <w:t>设置和配置</w:t>
      </w:r>
    </w:p>
    <w:p w14:paraId="7DA87117">
      <w:pPr>
        <w:pStyle w:val="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4A90E2"/>
          <w:sz w:val="32"/>
        </w:rPr>
        <w:t>应用设置说明</w:t>
      </w:r>
    </w:p>
    <w:p w14:paraId="18ACF99D">
      <w:pPr>
        <w:rPr>
          <w:rFonts w:hint="eastAsia" w:ascii="宋体" w:hAnsi="宋体" w:eastAsia="宋体" w:cs="宋体"/>
        </w:rPr>
      </w:pPr>
    </w:p>
    <w:p w14:paraId="5DF30015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数据缓存</w:t>
      </w:r>
      <w:r>
        <w:rPr>
          <w:rFonts w:hint="eastAsia" w:ascii="宋体" w:hAnsi="宋体" w:eastAsia="宋体" w:cs="宋体"/>
        </w:rPr>
        <w:t>：应用会缓存商品图片以提升加载速度</w:t>
      </w:r>
    </w:p>
    <w:p w14:paraId="680C09A1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自动更新</w:t>
      </w:r>
      <w:r>
        <w:rPr>
          <w:rFonts w:hint="eastAsia" w:ascii="宋体" w:hAnsi="宋体" w:eastAsia="宋体" w:cs="宋体"/>
        </w:rPr>
        <w:t>：</w:t>
      </w:r>
    </w:p>
    <w:p w14:paraId="50A67260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商品列表每30秒自动更新</w:t>
      </w:r>
    </w:p>
    <w:p w14:paraId="76748B32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轮播模式每10秒更新</w:t>
      </w:r>
    </w:p>
    <w:p w14:paraId="4C8E395C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支持手动下拉刷新</w:t>
      </w:r>
    </w:p>
    <w:p w14:paraId="5C60F2A7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设备授权</w:t>
      </w:r>
      <w:r>
        <w:rPr>
          <w:rFonts w:hint="eastAsia" w:ascii="宋体" w:hAnsi="宋体" w:eastAsia="宋体" w:cs="宋体"/>
        </w:rPr>
        <w:t>：每台设备需要独立授权才能使用</w:t>
      </w:r>
    </w:p>
    <w:p w14:paraId="6BC7C2CF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离线浏览</w:t>
      </w:r>
      <w:r>
        <w:rPr>
          <w:rFonts w:hint="eastAsia" w:ascii="宋体" w:hAnsi="宋体" w:eastAsia="宋体" w:cs="宋体"/>
        </w:rPr>
        <w:t>：已加载的商品可离线查看</w:t>
      </w:r>
    </w:p>
    <w:p w14:paraId="250BF6F4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多设备管理</w:t>
      </w:r>
      <w:r>
        <w:rPr>
          <w:rFonts w:hint="eastAsia" w:ascii="宋体" w:hAnsi="宋体" w:eastAsia="宋体" w:cs="宋体"/>
        </w:rPr>
        <w:t>：支持不同设备设置不同用途（交互/轮播）</w:t>
      </w:r>
    </w:p>
    <w:p w14:paraId="7C8FB4E5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浮动二维码</w:t>
      </w:r>
      <w:r>
        <w:rPr>
          <w:rFonts w:hint="eastAsia" w:ascii="宋体" w:hAnsi="宋体" w:eastAsia="宋体" w:cs="宋体"/>
        </w:rPr>
        <w:t>：可自由拖拽，位置会自动保存</w:t>
      </w:r>
    </w:p>
    <w:p w14:paraId="018E1BBE">
      <w:pPr>
        <w:rPr>
          <w:rFonts w:hint="eastAsia" w:ascii="宋体" w:hAnsi="宋体" w:eastAsia="宋体" w:cs="宋体"/>
        </w:rPr>
      </w:pPr>
    </w:p>
    <w:p w14:paraId="6A4957B8">
      <w:pPr>
        <w:pStyle w:val="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FF6B35"/>
          <w:sz w:val="36"/>
        </w:rPr>
        <w:t>常见问题解决</w:t>
      </w:r>
    </w:p>
    <w:p w14:paraId="39C4D23F">
      <w:pPr>
        <w:rPr>
          <w:rFonts w:hint="eastAsia" w:ascii="宋体" w:hAnsi="宋体" w:eastAsia="宋体" w:cs="宋体"/>
        </w:rPr>
      </w:pPr>
    </w:p>
    <w:p w14:paraId="48D42373">
      <w:pPr>
        <w:pStyle w:val="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4A90E2"/>
          <w:sz w:val="32"/>
        </w:rPr>
        <w:t>连接问题</w:t>
      </w:r>
    </w:p>
    <w:p w14:paraId="37CA3CB3">
      <w:pPr>
        <w:rPr>
          <w:rFonts w:hint="eastAsia" w:ascii="宋体" w:hAnsi="宋体" w:eastAsia="宋体" w:cs="宋体"/>
        </w:rPr>
      </w:pPr>
    </w:p>
    <w:p w14:paraId="16D308E4"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问题</w:t>
      </w:r>
      <w:r>
        <w:rPr>
          <w:rFonts w:hint="eastAsia" w:ascii="宋体" w:hAnsi="宋体" w:eastAsia="宋体" w:cs="宋体"/>
        </w:rPr>
        <w:t>：无法连接到服务器</w:t>
      </w:r>
    </w:p>
    <w:p w14:paraId="6190AEF8"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解决方法</w:t>
      </w:r>
      <w:r>
        <w:rPr>
          <w:rFonts w:hint="eastAsia" w:ascii="宋体" w:hAnsi="宋体" w:eastAsia="宋体" w:cs="宋体"/>
        </w:rPr>
        <w:t>：</w:t>
      </w:r>
    </w:p>
    <w:p w14:paraId="40A30BA7">
      <w:pPr>
        <w:pStyle w:val="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检查网络连接是否正常</w:t>
      </w:r>
    </w:p>
    <w:p w14:paraId="5D9ABB6F">
      <w:pPr>
        <w:pStyle w:val="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确认API地址格式正确（包含http://或https://）</w:t>
      </w:r>
    </w:p>
    <w:p w14:paraId="4EEA66B2">
      <w:pPr>
        <w:pStyle w:val="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验证认证Token是否有效</w:t>
      </w:r>
    </w:p>
    <w:p w14:paraId="2B473110">
      <w:pPr>
        <w:pStyle w:val="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使用调试页面测试连接</w:t>
      </w:r>
    </w:p>
    <w:p w14:paraId="697B0E11">
      <w:pPr>
        <w:rPr>
          <w:rFonts w:hint="eastAsia" w:ascii="宋体" w:hAnsi="宋体" w:eastAsia="宋体" w:cs="宋体"/>
        </w:rPr>
      </w:pPr>
    </w:p>
    <w:p w14:paraId="4EFBE7B4"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问题</w:t>
      </w:r>
      <w:r>
        <w:rPr>
          <w:rFonts w:hint="eastAsia" w:ascii="宋体" w:hAnsi="宋体" w:eastAsia="宋体" w:cs="宋体"/>
        </w:rPr>
        <w:t>：商品加载失败</w:t>
      </w:r>
    </w:p>
    <w:p w14:paraId="1FB2B7BC"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解决方法</w:t>
      </w:r>
      <w:r>
        <w:rPr>
          <w:rFonts w:hint="eastAsia" w:ascii="宋体" w:hAnsi="宋体" w:eastAsia="宋体" w:cs="宋体"/>
        </w:rPr>
        <w:t>：</w:t>
      </w:r>
    </w:p>
    <w:p w14:paraId="6D1A71EE">
      <w:pPr>
        <w:pStyle w:val="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下拉刷新商品列表</w:t>
      </w:r>
    </w:p>
    <w:p w14:paraId="46BA4F78">
      <w:pPr>
        <w:pStyle w:val="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检查网络状态</w:t>
      </w:r>
    </w:p>
    <w:p w14:paraId="092B1E42">
      <w:pPr>
        <w:pStyle w:val="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重新进入应用</w:t>
      </w:r>
    </w:p>
    <w:p w14:paraId="20F555B3">
      <w:pPr>
        <w:pStyle w:val="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如持续出现，尝试重新配置</w:t>
      </w:r>
    </w:p>
    <w:p w14:paraId="4BC33273">
      <w:pPr>
        <w:rPr>
          <w:rFonts w:hint="eastAsia" w:ascii="宋体" w:hAnsi="宋体" w:eastAsia="宋体" w:cs="宋体"/>
        </w:rPr>
      </w:pPr>
    </w:p>
    <w:p w14:paraId="4D04FC5C">
      <w:pPr>
        <w:pStyle w:val="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4A90E2"/>
          <w:sz w:val="32"/>
        </w:rPr>
        <w:t>显示问题</w:t>
      </w:r>
    </w:p>
    <w:p w14:paraId="74D5695F">
      <w:pPr>
        <w:rPr>
          <w:rFonts w:hint="eastAsia" w:ascii="宋体" w:hAnsi="宋体" w:eastAsia="宋体" w:cs="宋体"/>
        </w:rPr>
      </w:pPr>
    </w:p>
    <w:p w14:paraId="79EB0402"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问题</w:t>
      </w:r>
      <w:r>
        <w:rPr>
          <w:rFonts w:hint="eastAsia" w:ascii="宋体" w:hAnsi="宋体" w:eastAsia="宋体" w:cs="宋体"/>
        </w:rPr>
        <w:t>：商品图片不显示</w:t>
      </w:r>
    </w:p>
    <w:p w14:paraId="5FB1A778"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解决方法</w:t>
      </w:r>
      <w:r>
        <w:rPr>
          <w:rFonts w:hint="eastAsia" w:ascii="宋体" w:hAnsi="宋体" w:eastAsia="宋体" w:cs="宋体"/>
        </w:rPr>
        <w:t>：</w:t>
      </w:r>
    </w:p>
    <w:p w14:paraId="4FE8B760">
      <w:pPr>
        <w:pStyle w:val="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检查网络连接</w:t>
      </w:r>
    </w:p>
    <w:p w14:paraId="0218C368">
      <w:pPr>
        <w:pStyle w:val="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等待图片加载完成</w:t>
      </w:r>
    </w:p>
    <w:p w14:paraId="3BB55FDB">
      <w:pPr>
        <w:pStyle w:val="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重新进入页面</w:t>
      </w:r>
    </w:p>
    <w:p w14:paraId="1820CB09">
      <w:pPr>
        <w:rPr>
          <w:rFonts w:hint="eastAsia" w:ascii="宋体" w:hAnsi="宋体" w:eastAsia="宋体" w:cs="宋体"/>
        </w:rPr>
      </w:pPr>
    </w:p>
    <w:p w14:paraId="38F83F42"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问题</w:t>
      </w:r>
      <w:r>
        <w:rPr>
          <w:rFonts w:hint="eastAsia" w:ascii="宋体" w:hAnsi="宋体" w:eastAsia="宋体" w:cs="宋体"/>
        </w:rPr>
        <w:t>：商品列表为空</w:t>
      </w:r>
    </w:p>
    <w:p w14:paraId="3B2E3B11"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解决方法</w:t>
      </w:r>
      <w:r>
        <w:rPr>
          <w:rFonts w:hint="eastAsia" w:ascii="宋体" w:hAnsi="宋体" w:eastAsia="宋体" w:cs="宋体"/>
        </w:rPr>
        <w:t>：</w:t>
      </w:r>
    </w:p>
    <w:p w14:paraId="08FDF685">
      <w:pPr>
        <w:pStyle w:val="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确认选择的店铺有商品数据</w:t>
      </w:r>
    </w:p>
    <w:p w14:paraId="5942DE48">
      <w:pPr>
        <w:pStyle w:val="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尝试切换不同分类</w:t>
      </w:r>
    </w:p>
    <w:p w14:paraId="2651BB62">
      <w:pPr>
        <w:pStyle w:val="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检查用户权限设置</w:t>
      </w:r>
    </w:p>
    <w:p w14:paraId="56904AAD">
      <w:pPr>
        <w:rPr>
          <w:rFonts w:hint="eastAsia" w:ascii="宋体" w:hAnsi="宋体" w:eastAsia="宋体" w:cs="宋体"/>
        </w:rPr>
      </w:pPr>
    </w:p>
    <w:p w14:paraId="02B91A8B">
      <w:pPr>
        <w:pStyle w:val="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4A90E2"/>
          <w:sz w:val="32"/>
        </w:rPr>
        <w:t>配置问题</w:t>
      </w:r>
    </w:p>
    <w:p w14:paraId="547EA315">
      <w:pPr>
        <w:rPr>
          <w:rFonts w:hint="eastAsia" w:ascii="宋体" w:hAnsi="宋体" w:eastAsia="宋体" w:cs="宋体"/>
        </w:rPr>
      </w:pPr>
    </w:p>
    <w:p w14:paraId="492C1586"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问题</w:t>
      </w:r>
      <w:r>
        <w:rPr>
          <w:rFonts w:hint="eastAsia" w:ascii="宋体" w:hAnsi="宋体" w:eastAsia="宋体" w:cs="宋体"/>
        </w:rPr>
        <w:t>：找不到店铺列表</w:t>
      </w:r>
    </w:p>
    <w:p w14:paraId="31194BC5"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解决方法</w:t>
      </w:r>
      <w:r>
        <w:rPr>
          <w:rFonts w:hint="eastAsia" w:ascii="宋体" w:hAnsi="宋体" w:eastAsia="宋体" w:cs="宋体"/>
        </w:rPr>
        <w:t>：</w:t>
      </w:r>
    </w:p>
    <w:p w14:paraId="37B46ABA">
      <w:pPr>
        <w:pStyle w:val="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确认用户账户有创建店铺的权限</w:t>
      </w:r>
    </w:p>
    <w:p w14:paraId="358DF107">
      <w:pPr>
        <w:pStyle w:val="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检查认证Token权限范围</w:t>
      </w:r>
    </w:p>
    <w:p w14:paraId="198EFA9E">
      <w:pPr>
        <w:pStyle w:val="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联系管理员确认账户设置</w:t>
      </w:r>
    </w:p>
    <w:p w14:paraId="1F8F0E59">
      <w:pPr>
        <w:rPr>
          <w:rFonts w:hint="eastAsia" w:ascii="宋体" w:hAnsi="宋体" w:eastAsia="宋体" w:cs="宋体"/>
        </w:rPr>
      </w:pPr>
    </w:p>
    <w:p w14:paraId="29FB3E24">
      <w:pPr>
        <w:pStyle w:val="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4A90E2"/>
          <w:sz w:val="32"/>
        </w:rPr>
        <w:t>设备授权问题</w:t>
      </w:r>
    </w:p>
    <w:p w14:paraId="4746ECE2">
      <w:pPr>
        <w:rPr>
          <w:rFonts w:hint="eastAsia" w:ascii="宋体" w:hAnsi="宋体" w:eastAsia="宋体" w:cs="宋体"/>
        </w:rPr>
      </w:pPr>
    </w:p>
    <w:p w14:paraId="014CAA8B"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问题</w:t>
      </w:r>
      <w:r>
        <w:rPr>
          <w:rFonts w:hint="eastAsia" w:ascii="宋体" w:hAnsi="宋体" w:eastAsia="宋体" w:cs="宋体"/>
        </w:rPr>
        <w:t>：设备显示"等待授权"</w:t>
      </w:r>
    </w:p>
    <w:p w14:paraId="57F3FA30"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解决方法</w:t>
      </w:r>
      <w:r>
        <w:rPr>
          <w:rFonts w:hint="eastAsia" w:ascii="宋体" w:hAnsi="宋体" w:eastAsia="宋体" w:cs="宋体"/>
        </w:rPr>
        <w:t>：</w:t>
      </w:r>
    </w:p>
    <w:p w14:paraId="3F0C01CC">
      <w:pPr>
        <w:pStyle w:val="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设备信息已提交给管理员</w:t>
      </w:r>
    </w:p>
    <w:p w14:paraId="02A781BF">
      <w:pPr>
        <w:pStyle w:val="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等待管理员在后台批准设备</w:t>
      </w:r>
    </w:p>
    <w:p w14:paraId="01D86439">
      <w:pPr>
        <w:pStyle w:val="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联系管理员加快审批流程</w:t>
      </w:r>
    </w:p>
    <w:p w14:paraId="684C1FAA">
      <w:pPr>
        <w:rPr>
          <w:rFonts w:hint="eastAsia" w:ascii="宋体" w:hAnsi="宋体" w:eastAsia="宋体" w:cs="宋体"/>
        </w:rPr>
      </w:pPr>
    </w:p>
    <w:p w14:paraId="7A720B6D"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问题</w:t>
      </w:r>
      <w:r>
        <w:rPr>
          <w:rFonts w:hint="eastAsia" w:ascii="宋体" w:hAnsi="宋体" w:eastAsia="宋体" w:cs="宋体"/>
        </w:rPr>
        <w:t>：轮播模式无法退出</w:t>
      </w:r>
    </w:p>
    <w:p w14:paraId="18953AA2"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解决方法</w:t>
      </w:r>
      <w:r>
        <w:rPr>
          <w:rFonts w:hint="eastAsia" w:ascii="宋体" w:hAnsi="宋体" w:eastAsia="宋体" w:cs="宋体"/>
        </w:rPr>
        <w:t>：</w:t>
      </w:r>
    </w:p>
    <w:p w14:paraId="3FB1F032">
      <w:pPr>
        <w:pStyle w:val="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轮播设备会自动隐藏退出按钮</w:t>
      </w:r>
    </w:p>
    <w:p w14:paraId="7408785C">
      <w:pPr>
        <w:pStyle w:val="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联系管理员修改设备用途</w:t>
      </w:r>
    </w:p>
    <w:p w14:paraId="70707D35">
      <w:pPr>
        <w:pStyle w:val="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使用调试页面查看设备状态</w:t>
      </w:r>
    </w:p>
    <w:p w14:paraId="22640A3D">
      <w:pPr>
        <w:rPr>
          <w:rFonts w:hint="eastAsia" w:ascii="宋体" w:hAnsi="宋体" w:eastAsia="宋体" w:cs="宋体"/>
        </w:rPr>
      </w:pPr>
    </w:p>
    <w:p w14:paraId="44509728">
      <w:pPr>
        <w:pStyle w:val="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4A90E2"/>
          <w:sz w:val="32"/>
        </w:rPr>
        <w:t>功能问题</w:t>
      </w:r>
    </w:p>
    <w:p w14:paraId="1D90B528">
      <w:pPr>
        <w:rPr>
          <w:rFonts w:hint="eastAsia" w:ascii="宋体" w:hAnsi="宋体" w:eastAsia="宋体" w:cs="宋体"/>
        </w:rPr>
      </w:pPr>
    </w:p>
    <w:p w14:paraId="11C25F90"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问题</w:t>
      </w:r>
      <w:r>
        <w:rPr>
          <w:rFonts w:hint="eastAsia" w:ascii="宋体" w:hAnsi="宋体" w:eastAsia="宋体" w:cs="宋体"/>
        </w:rPr>
        <w:t>：二维码拖拽有问题</w:t>
      </w:r>
    </w:p>
    <w:p w14:paraId="434C5106"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解决方法</w:t>
      </w:r>
      <w:r>
        <w:rPr>
          <w:rFonts w:hint="eastAsia" w:ascii="宋体" w:hAnsi="宋体" w:eastAsia="宋体" w:cs="宋体"/>
        </w:rPr>
        <w:t>：</w:t>
      </w:r>
    </w:p>
    <w:p w14:paraId="16FFBEE6">
      <w:pPr>
        <w:pStyle w:val="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确保使用最新版本应用</w:t>
      </w:r>
    </w:p>
    <w:p w14:paraId="68AB4869">
      <w:pPr>
        <w:pStyle w:val="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重启应用尝试</w:t>
      </w:r>
    </w:p>
    <w:p w14:paraId="29D3B78C">
      <w:pPr>
        <w:pStyle w:val="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二维码支持自由拖拽到任意位置</w:t>
      </w:r>
    </w:p>
    <w:p w14:paraId="30235483">
      <w:pPr>
        <w:rPr>
          <w:rFonts w:hint="eastAsia" w:ascii="宋体" w:hAnsi="宋体" w:eastAsia="宋体" w:cs="宋体"/>
        </w:rPr>
      </w:pPr>
    </w:p>
    <w:p w14:paraId="7A2B2241"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问题</w:t>
      </w:r>
      <w:r>
        <w:rPr>
          <w:rFonts w:hint="eastAsia" w:ascii="宋体" w:hAnsi="宋体" w:eastAsia="宋体" w:cs="宋体"/>
        </w:rPr>
        <w:t>：数据更新不及时</w:t>
      </w:r>
    </w:p>
    <w:p w14:paraId="6BFBBF5B"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解决方法</w:t>
      </w:r>
      <w:r>
        <w:rPr>
          <w:rFonts w:hint="eastAsia" w:ascii="宋体" w:hAnsi="宋体" w:eastAsia="宋体" w:cs="宋体"/>
        </w:rPr>
        <w:t>：</w:t>
      </w:r>
    </w:p>
    <w:p w14:paraId="00C505A1">
      <w:pPr>
        <w:pStyle w:val="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应用有自动更新机制（30秒间隔）</w:t>
      </w:r>
    </w:p>
    <w:p w14:paraId="2AF0A53F">
      <w:pPr>
        <w:pStyle w:val="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手动下拉刷新商品列表</w:t>
      </w:r>
    </w:p>
    <w:p w14:paraId="5150C270">
      <w:pPr>
        <w:pStyle w:val="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检查网络连接状态</w:t>
      </w:r>
    </w:p>
    <w:p w14:paraId="496714E9">
      <w:pPr>
        <w:rPr>
          <w:rFonts w:hint="eastAsia" w:ascii="宋体" w:hAnsi="宋体" w:eastAsia="宋体" w:cs="宋体"/>
        </w:rPr>
      </w:pPr>
    </w:p>
    <w:p w14:paraId="04BE96FB">
      <w:pPr>
        <w:pStyle w:val="3"/>
        <w:rPr>
          <w:rFonts w:hint="eastAsia" w:ascii="宋体" w:hAnsi="宋体" w:eastAsia="宋体" w:cs="宋体"/>
        </w:rPr>
      </w:pPr>
      <w:bookmarkStart w:id="0" w:name="_GoBack"/>
      <w:bookmarkEnd w:id="0"/>
      <w:r>
        <w:rPr>
          <w:rFonts w:hint="eastAsia" w:ascii="宋体" w:hAnsi="宋体" w:eastAsia="宋体" w:cs="宋体"/>
          <w:color w:val="FF6B35"/>
          <w:sz w:val="36"/>
        </w:rPr>
        <w:t>技术支持</w:t>
      </w:r>
    </w:p>
    <w:p w14:paraId="00331430">
      <w:pPr>
        <w:rPr>
          <w:rFonts w:hint="eastAsia" w:ascii="宋体" w:hAnsi="宋体" w:eastAsia="宋体" w:cs="宋体"/>
        </w:rPr>
      </w:pPr>
    </w:p>
    <w:p w14:paraId="7D306326">
      <w:pPr>
        <w:pStyle w:val="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4A90E2"/>
          <w:sz w:val="32"/>
        </w:rPr>
        <w:t>应用信息</w:t>
      </w:r>
    </w:p>
    <w:p w14:paraId="18FD3866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版本</w:t>
      </w:r>
      <w:r>
        <w:rPr>
          <w:rFonts w:hint="eastAsia" w:ascii="宋体" w:hAnsi="宋体" w:eastAsia="宋体" w:cs="宋体"/>
        </w:rPr>
        <w:t>：1.0.0</w:t>
      </w:r>
    </w:p>
    <w:p w14:paraId="74290870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平台支持</w:t>
      </w:r>
      <w:r>
        <w:rPr>
          <w:rFonts w:hint="eastAsia" w:ascii="宋体" w:hAnsi="宋体" w:eastAsia="宋体" w:cs="宋体"/>
        </w:rPr>
        <w:t>：iOS、Android、Web</w:t>
      </w:r>
    </w:p>
    <w:p w14:paraId="7F98D3E5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技术架构</w:t>
      </w:r>
      <w:r>
        <w:rPr>
          <w:rFonts w:hint="eastAsia" w:ascii="宋体" w:hAnsi="宋体" w:eastAsia="宋体" w:cs="宋体"/>
        </w:rPr>
        <w:t>：React Native + Expo + GraphQL + Apollo Client</w:t>
      </w:r>
    </w:p>
    <w:p w14:paraId="19558FD9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核心库</w:t>
      </w:r>
      <w:r>
        <w:rPr>
          <w:rFonts w:hint="eastAsia" w:ascii="宋体" w:hAnsi="宋体" w:eastAsia="宋体" w:cs="宋体"/>
        </w:rPr>
        <w:t>：</w:t>
      </w:r>
    </w:p>
    <w:p w14:paraId="63565843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Expo SDK 53.0.22</w:t>
      </w:r>
    </w:p>
    <w:p w14:paraId="3DB55FE0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React Native Draggable 3.3.0</w:t>
      </w:r>
    </w:p>
    <w:p w14:paraId="4874A260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Apollo Client 3.14.0</w:t>
      </w:r>
    </w:p>
    <w:p w14:paraId="4C19080F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Expo Device 8.0.8</w:t>
      </w:r>
    </w:p>
    <w:p w14:paraId="78A2278E">
      <w:pPr>
        <w:rPr>
          <w:rFonts w:hint="eastAsia" w:ascii="宋体" w:hAnsi="宋体" w:eastAsia="宋体" w:cs="宋体"/>
        </w:rPr>
      </w:pPr>
    </w:p>
    <w:p w14:paraId="0A47070A">
      <w:pPr>
        <w:pStyle w:val="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4A90E2"/>
          <w:sz w:val="32"/>
        </w:rPr>
        <w:t>系统要求</w:t>
      </w:r>
    </w:p>
    <w:p w14:paraId="6D9FBFAF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iOS</w:t>
      </w:r>
      <w:r>
        <w:rPr>
          <w:rFonts w:hint="eastAsia" w:ascii="宋体" w:hAnsi="宋体" w:eastAsia="宋体" w:cs="宋体"/>
        </w:rPr>
        <w:t>：iOS 13.0或更高版本</w:t>
      </w:r>
    </w:p>
    <w:p w14:paraId="360B30D1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Android</w:t>
      </w:r>
      <w:r>
        <w:rPr>
          <w:rFonts w:hint="eastAsia" w:ascii="宋体" w:hAnsi="宋体" w:eastAsia="宋体" w:cs="宋体"/>
        </w:rPr>
        <w:t>：Android 6.0 (API level 23)或更高版本</w:t>
      </w:r>
    </w:p>
    <w:p w14:paraId="2316C97B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Web</w:t>
      </w:r>
      <w:r>
        <w:rPr>
          <w:rFonts w:hint="eastAsia" w:ascii="宋体" w:hAnsi="宋体" w:eastAsia="宋体" w:cs="宋体"/>
        </w:rPr>
        <w:t>：现代浏览器（Chrome、Safari、Firefox、Edge）</w:t>
      </w:r>
    </w:p>
    <w:p w14:paraId="5F3341E9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网络</w:t>
      </w:r>
      <w:r>
        <w:rPr>
          <w:rFonts w:hint="eastAsia" w:ascii="宋体" w:hAnsi="宋体" w:eastAsia="宋体" w:cs="宋体"/>
        </w:rPr>
        <w:t>：需要稳定的互联网连接</w:t>
      </w:r>
    </w:p>
    <w:p w14:paraId="3D0E3F3C">
      <w:pPr>
        <w:pStyle w:val="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>权限</w:t>
      </w:r>
      <w:r>
        <w:rPr>
          <w:rFonts w:hint="eastAsia" w:ascii="宋体" w:hAnsi="宋体" w:eastAsia="宋体" w:cs="宋体"/>
        </w:rPr>
        <w:t>：设备信息读取权限（用于设备授权）</w:t>
      </w:r>
    </w:p>
    <w:p w14:paraId="3B87D887">
      <w:pPr>
        <w:rPr>
          <w:rFonts w:hint="eastAsia" w:ascii="宋体" w:hAnsi="宋体" w:eastAsia="宋体" w:cs="宋体"/>
        </w:rPr>
      </w:pPr>
    </w:p>
    <w:p w14:paraId="425E9D4D">
      <w:pPr>
        <w:pStyle w:val="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4A90E2"/>
          <w:sz w:val="32"/>
        </w:rPr>
        <w:t>获取帮助</w:t>
      </w:r>
    </w:p>
    <w:p w14:paraId="424AA5CE"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如遇到问题无法解决，请：</w:t>
      </w:r>
    </w:p>
    <w:p w14:paraId="21A21E85">
      <w:pPr>
        <w:pStyle w:val="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截图记录错误信息</w:t>
      </w:r>
    </w:p>
    <w:p w14:paraId="083BE3A9">
      <w:pPr>
        <w:pStyle w:val="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使用调试页面获取状态信息</w:t>
      </w:r>
    </w:p>
    <w:p w14:paraId="523552B3">
      <w:pPr>
        <w:pStyle w:val="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联系技术支持团队</w:t>
      </w:r>
    </w:p>
    <w:p w14:paraId="1990C69C">
      <w:pPr>
        <w:rPr>
          <w:rFonts w:hint="eastAsia" w:ascii="宋体" w:hAnsi="宋体" w:eastAsia="宋体" w:cs="宋体"/>
        </w:rPr>
      </w:pPr>
    </w:p>
    <w:p w14:paraId="30AA46BB">
      <w:pPr>
        <w:rPr>
          <w:rFonts w:hint="eastAsia" w:ascii="宋体" w:hAnsi="宋体" w:eastAsia="宋体" w:cs="宋体"/>
        </w:rPr>
      </w:pPr>
    </w:p>
    <w:p w14:paraId="0F17FB86">
      <w:pPr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───────────────────────────────────────</w:t>
      </w:r>
    </w:p>
    <w:p w14:paraId="31F4E05D">
      <w:pPr>
        <w:rPr>
          <w:rFonts w:hint="eastAsia" w:ascii="宋体" w:hAnsi="宋体" w:eastAsia="宋体" w:cs="宋体"/>
        </w:rPr>
      </w:pPr>
    </w:p>
    <w:p w14:paraId="01441EF0">
      <w:pPr>
        <w:rPr>
          <w:rFonts w:hint="eastAsia" w:ascii="宋体" w:hAnsi="宋体" w:eastAsia="宋体" w:cs="宋体"/>
        </w:rPr>
      </w:pPr>
    </w:p>
    <w:p w14:paraId="00BA25A5"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*本手册基于衣橱APP v1.0.0编写，如有更新请以最新版本为准。*</w:t>
      </w: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Cambria">
    <w:altName w:val="苹方-简"/>
    <w:panose1 w:val="02040503050406030204"/>
    <w:charset w:val="00"/>
    <w:family w:val="auto"/>
    <w:pitch w:val="default"/>
    <w:sig w:usb0="00000000" w:usb1="00000000" w:usb2="00000000" w:usb3="00000000" w:csb0="0000019F" w:csb1="00000000"/>
  </w:font>
  <w:font w:name="ＭＳ 明朝">
    <w:altName w:val="Hiragino Sans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ＭＳ 明朝">
    <w:altName w:val="Hiragino San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goe UI Emoji">
    <w:altName w:val="Apple Color Emoj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ＭＳ ゴシック">
    <w:altName w:val="Hiragino Sans"/>
    <w:panose1 w:val="00000000000000000000"/>
    <w:charset w:val="80"/>
    <w:family w:val="modern"/>
    <w:pitch w:val="default"/>
    <w:sig w:usb0="00000000" w:usb1="00000000" w:usb2="00000010" w:usb3="00000000" w:csb0="00020000" w:csb1="00000000"/>
  </w:font>
  <w:font w:name="Courier">
    <w:altName w:val="苹方-简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ＭＳ 明朝">
    <w:altName w:val="Hiragin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iragino Sans">
    <w:panose1 w:val="020B0300000000000000"/>
    <w:charset w:val="80"/>
    <w:family w:val="auto"/>
    <w:pitch w:val="default"/>
    <w:sig w:usb0="E00002FF" w:usb1="7AE7FFFF" w:usb2="00000012" w:usb3="00000000" w:csb0="0002000D" w:csb1="00000000"/>
  </w:font>
  <w:font w:name="ＭＳ ゴシック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20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13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18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3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14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16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8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3DEF77EC"/>
    <w:rsid w:val="3FA6EAAD"/>
    <w:rsid w:val="41DE3D0C"/>
    <w:rsid w:val="AF3DF69C"/>
    <w:rsid w:val="BFD5CEFA"/>
    <w:rsid w:val="CAE529D2"/>
    <w:rsid w:val="CBFFE305"/>
    <w:rsid w:val="E59F3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semiHidden="0" w:name="macro"/>
    <w:lsdException w:uiPriority="99" w:name="toa heading"/>
    <w:lsdException w:uiPriority="99" w:semiHidden="0" w:name="List"/>
    <w:lsdException w:uiPriority="99" w:semiHidden="0" w:name="List Bullet"/>
    <w:lsdException w:uiPriority="99" w:semiHidden="0" w:name="List Number"/>
    <w:lsdException w:uiPriority="99" w:semiHidden="0" w:name="List 2"/>
    <w:lsdException w:uiPriority="99" w:semiHidden="0" w:name="List 3"/>
    <w:lsdException w:uiPriority="99" w:name="List 4"/>
    <w:lsdException w:uiPriority="99" w:name="List 5"/>
    <w:lsdException w:uiPriority="99" w:semiHidden="0" w:name="List Bullet 2"/>
    <w:lsdException w:uiPriority="99" w:semiHidden="0" w:name="List Bullet 3"/>
    <w:lsdException w:uiPriority="99" w:name="List Bullet 4"/>
    <w:lsdException w:uiPriority="99" w:name="List Bullet 5"/>
    <w:lsdException w:uiPriority="99" w:semiHidden="0" w:name="List Number 2"/>
    <w:lsdException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semiHidden="0" w:name="Body Text"/>
    <w:lsdException w:uiPriority="99" w:name="Body Text Indent"/>
    <w:lsdException w:uiPriority="99" w:semiHidden="0" w:name="List Continue"/>
    <w:lsdException w:uiPriority="99" w:semiHidden="0" w:name="List Continue 2"/>
    <w:lsdException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semiHidden="0" w:name="Body Text 2"/>
    <w:lsdException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20" w:line="276" w:lineRule="auto"/>
    </w:pPr>
    <w:rPr>
      <w:rFonts w:ascii="Segoe UI Emoji" w:hAnsi="Segoe UI Emoji" w:eastAsiaTheme="minorEastAsia" w:cstheme="minorBidi"/>
      <w:sz w:val="22"/>
      <w:szCs w:val="22"/>
      <w:lang w:val="en-US" w:eastAsia="en-US" w:bidi="ar-SA"/>
    </w:rPr>
  </w:style>
  <w:style w:type="paragraph" w:styleId="3">
    <w:name w:val="heading 1"/>
    <w:basedOn w:val="1"/>
    <w:next w:val="1"/>
    <w:link w:val="138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4">
    <w:name w:val="heading 2"/>
    <w:basedOn w:val="1"/>
    <w:next w:val="1"/>
    <w:link w:val="139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5">
    <w:name w:val="heading 3"/>
    <w:basedOn w:val="1"/>
    <w:next w:val="1"/>
    <w:link w:val="140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4"/>
    <w:basedOn w:val="1"/>
    <w:next w:val="1"/>
    <w:link w:val="150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7">
    <w:name w:val="heading 5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8">
    <w:name w:val="heading 6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9">
    <w:name w:val="heading 7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0">
    <w:name w:val="heading 8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1">
    <w:name w:val="heading 9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32">
    <w:name w:val="Default Paragraph Font"/>
    <w:semiHidden/>
    <w:unhideWhenUsed/>
    <w:uiPriority w:val="1"/>
  </w:style>
  <w:style w:type="table" w:default="1" w:styleId="3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link w:val="147"/>
    <w:unhideWhenUsed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paragraph" w:styleId="12">
    <w:name w:val="List 3"/>
    <w:basedOn w:val="1"/>
    <w:unhideWhenUsed/>
    <w:uiPriority w:val="99"/>
    <w:pPr>
      <w:ind w:left="1080" w:hanging="360"/>
      <w:contextualSpacing/>
    </w:pPr>
  </w:style>
  <w:style w:type="paragraph" w:styleId="13">
    <w:name w:val="List Number 2"/>
    <w:basedOn w:val="1"/>
    <w:unhideWhenUsed/>
    <w:uiPriority w:val="99"/>
    <w:pPr>
      <w:numPr>
        <w:ilvl w:val="0"/>
        <w:numId w:val="1"/>
      </w:numPr>
      <w:contextualSpacing/>
    </w:pPr>
  </w:style>
  <w:style w:type="paragraph" w:styleId="14">
    <w:name w:val="List Number"/>
    <w:basedOn w:val="1"/>
    <w:unhideWhenUsed/>
    <w:uiPriority w:val="99"/>
    <w:pPr>
      <w:numPr>
        <w:ilvl w:val="0"/>
        <w:numId w:val="2"/>
      </w:numPr>
      <w:contextualSpacing/>
    </w:pPr>
  </w:style>
  <w:style w:type="paragraph" w:styleId="15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16">
    <w:name w:val="List Bullet"/>
    <w:basedOn w:val="1"/>
    <w:unhideWhenUsed/>
    <w:uiPriority w:val="99"/>
    <w:pPr>
      <w:numPr>
        <w:ilvl w:val="0"/>
        <w:numId w:val="3"/>
      </w:numPr>
      <w:contextualSpacing/>
    </w:pPr>
  </w:style>
  <w:style w:type="paragraph" w:styleId="17">
    <w:name w:val="Body Text 3"/>
    <w:basedOn w:val="1"/>
    <w:link w:val="146"/>
    <w:unhideWhenUsed/>
    <w:uiPriority w:val="99"/>
    <w:pPr>
      <w:spacing w:after="120"/>
    </w:pPr>
    <w:rPr>
      <w:sz w:val="16"/>
      <w:szCs w:val="16"/>
    </w:rPr>
  </w:style>
  <w:style w:type="paragraph" w:styleId="18">
    <w:name w:val="List Bullet 3"/>
    <w:basedOn w:val="1"/>
    <w:unhideWhenUsed/>
    <w:uiPriority w:val="99"/>
    <w:pPr>
      <w:numPr>
        <w:ilvl w:val="0"/>
        <w:numId w:val="4"/>
      </w:numPr>
      <w:contextualSpacing/>
    </w:pPr>
  </w:style>
  <w:style w:type="paragraph" w:styleId="19">
    <w:name w:val="Body Text"/>
    <w:basedOn w:val="1"/>
    <w:link w:val="144"/>
    <w:unhideWhenUsed/>
    <w:uiPriority w:val="99"/>
    <w:pPr>
      <w:spacing w:after="120"/>
    </w:pPr>
  </w:style>
  <w:style w:type="paragraph" w:styleId="20">
    <w:name w:val="List Number 3"/>
    <w:basedOn w:val="1"/>
    <w:unhideWhenUsed/>
    <w:uiPriority w:val="99"/>
    <w:pPr>
      <w:numPr>
        <w:ilvl w:val="0"/>
        <w:numId w:val="5"/>
      </w:numPr>
      <w:contextualSpacing/>
    </w:pPr>
  </w:style>
  <w:style w:type="paragraph" w:styleId="21">
    <w:name w:val="List 2"/>
    <w:basedOn w:val="1"/>
    <w:unhideWhenUsed/>
    <w:uiPriority w:val="99"/>
    <w:pPr>
      <w:ind w:left="720" w:hanging="360"/>
      <w:contextualSpacing/>
    </w:pPr>
  </w:style>
  <w:style w:type="paragraph" w:styleId="22">
    <w:name w:val="List Continue"/>
    <w:basedOn w:val="1"/>
    <w:unhideWhenUsed/>
    <w:uiPriority w:val="99"/>
    <w:pPr>
      <w:spacing w:after="120"/>
      <w:ind w:left="360"/>
      <w:contextualSpacing/>
    </w:pPr>
  </w:style>
  <w:style w:type="paragraph" w:styleId="23">
    <w:name w:val="List Bullet 2"/>
    <w:basedOn w:val="1"/>
    <w:unhideWhenUsed/>
    <w:uiPriority w:val="99"/>
    <w:pPr>
      <w:numPr>
        <w:ilvl w:val="0"/>
        <w:numId w:val="6"/>
      </w:numPr>
      <w:contextualSpacing/>
    </w:pPr>
  </w:style>
  <w:style w:type="paragraph" w:styleId="24">
    <w:name w:val="footer"/>
    <w:basedOn w:val="1"/>
    <w:link w:val="13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5">
    <w:name w:val="header"/>
    <w:basedOn w:val="1"/>
    <w:link w:val="135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6">
    <w:name w:val="Subtitle"/>
    <w:basedOn w:val="1"/>
    <w:next w:val="1"/>
    <w:link w:val="14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27">
    <w:name w:val="List"/>
    <w:basedOn w:val="1"/>
    <w:unhideWhenUsed/>
    <w:uiPriority w:val="99"/>
    <w:pPr>
      <w:ind w:left="360" w:hanging="360"/>
      <w:contextualSpacing/>
    </w:pPr>
  </w:style>
  <w:style w:type="paragraph" w:styleId="28">
    <w:name w:val="Body Text 2"/>
    <w:basedOn w:val="1"/>
    <w:link w:val="145"/>
    <w:unhideWhenUsed/>
    <w:uiPriority w:val="99"/>
    <w:pPr>
      <w:spacing w:after="120" w:line="480" w:lineRule="auto"/>
    </w:pPr>
  </w:style>
  <w:style w:type="paragraph" w:styleId="29">
    <w:name w:val="List Continue 2"/>
    <w:basedOn w:val="1"/>
    <w:unhideWhenUsed/>
    <w:uiPriority w:val="99"/>
    <w:pPr>
      <w:spacing w:after="120"/>
      <w:ind w:left="720"/>
      <w:contextualSpacing/>
    </w:pPr>
  </w:style>
  <w:style w:type="paragraph" w:styleId="30">
    <w:name w:val="List Continue 3"/>
    <w:basedOn w:val="1"/>
    <w:unhideWhenUsed/>
    <w:uiPriority w:val="99"/>
    <w:pPr>
      <w:spacing w:after="120"/>
      <w:ind w:left="1080"/>
      <w:contextualSpacing/>
    </w:pPr>
  </w:style>
  <w:style w:type="paragraph" w:styleId="31">
    <w:name w:val="Title"/>
    <w:basedOn w:val="1"/>
    <w:next w:val="1"/>
    <w:link w:val="141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3">
    <w:name w:val="Table Grid"/>
    <w:basedOn w:val="32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34">
    <w:name w:val="Light Shading"/>
    <w:basedOn w:val="32"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5">
    <w:name w:val="Light Shading Accent 1"/>
    <w:basedOn w:val="32"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6">
    <w:name w:val="Light Shading Accent 2"/>
    <w:basedOn w:val="32"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37">
    <w:name w:val="Light Shading Accent 3"/>
    <w:basedOn w:val="32"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38">
    <w:name w:val="Light Shading Accent 4"/>
    <w:basedOn w:val="32"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39">
    <w:name w:val="Light Shading Accent 5"/>
    <w:basedOn w:val="32"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0">
    <w:name w:val="Light Shading Accent 6"/>
    <w:basedOn w:val="32"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1">
    <w:name w:val="Light List"/>
    <w:basedOn w:val="32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2">
    <w:name w:val="Light List Accent 1"/>
    <w:basedOn w:val="32"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3">
    <w:name w:val="Light List Accent 2"/>
    <w:basedOn w:val="3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4">
    <w:name w:val="Light List Accent 3"/>
    <w:basedOn w:val="3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5">
    <w:name w:val="Light List Accent 4"/>
    <w:basedOn w:val="3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46">
    <w:name w:val="Light List Accent 5"/>
    <w:basedOn w:val="32"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47">
    <w:name w:val="Light List Accent 6"/>
    <w:basedOn w:val="32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48">
    <w:name w:val="Light Grid"/>
    <w:basedOn w:val="32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49">
    <w:name w:val="Light Grid Accent 1"/>
    <w:basedOn w:val="3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0">
    <w:name w:val="Light Grid Accent 2"/>
    <w:basedOn w:val="3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1">
    <w:name w:val="Light Grid Accent 3"/>
    <w:basedOn w:val="3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2">
    <w:name w:val="Light Grid Accent 4"/>
    <w:basedOn w:val="3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3">
    <w:name w:val="Light Grid Accent 5"/>
    <w:basedOn w:val="3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4">
    <w:name w:val="Light Grid Accent 6"/>
    <w:basedOn w:val="3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5">
    <w:name w:val="Medium Shading 1"/>
    <w:basedOn w:val="3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6">
    <w:name w:val="Medium Shading 1 Accent 1"/>
    <w:basedOn w:val="3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7">
    <w:name w:val="Medium Shading 1 Accent 2"/>
    <w:basedOn w:val="32"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8">
    <w:name w:val="Medium Shading 1 Accent 3"/>
    <w:basedOn w:val="3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9">
    <w:name w:val="Medium Shading 1 Accent 4"/>
    <w:basedOn w:val="3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5"/>
    <w:basedOn w:val="3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6"/>
    <w:basedOn w:val="32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2"/>
    <w:basedOn w:val="3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3">
    <w:name w:val="Medium Shading 2 Accent 1"/>
    <w:basedOn w:val="3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4">
    <w:name w:val="Medium Shading 2 Accent 2"/>
    <w:basedOn w:val="3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5">
    <w:name w:val="Medium Shading 2 Accent 3"/>
    <w:basedOn w:val="3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6">
    <w:name w:val="Medium Shading 2 Accent 4"/>
    <w:basedOn w:val="3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5"/>
    <w:basedOn w:val="3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6"/>
    <w:basedOn w:val="3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List 1"/>
    <w:basedOn w:val="3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0">
    <w:name w:val="Medium List 1 Accent 1"/>
    <w:basedOn w:val="3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1">
    <w:name w:val="Medium List 1 Accent 2"/>
    <w:basedOn w:val="3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2">
    <w:name w:val="Medium List 1 Accent 3"/>
    <w:basedOn w:val="3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3">
    <w:name w:val="Medium List 1 Accent 4"/>
    <w:basedOn w:val="3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4">
    <w:name w:val="Medium List 1 Accent 5"/>
    <w:basedOn w:val="3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5">
    <w:name w:val="Medium List 1 Accent 6"/>
    <w:basedOn w:val="3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76">
    <w:name w:val="Medium List 2"/>
    <w:basedOn w:val="3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77">
    <w:name w:val="Medium List 2 Accent 1"/>
    <w:basedOn w:val="3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78">
    <w:name w:val="Medium List 2 Accent 2"/>
    <w:basedOn w:val="3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79">
    <w:name w:val="Medium List 2 Accent 3"/>
    <w:basedOn w:val="3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0">
    <w:name w:val="Medium List 2 Accent 4"/>
    <w:basedOn w:val="3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5"/>
    <w:basedOn w:val="3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6"/>
    <w:basedOn w:val="3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Grid 1"/>
    <w:basedOn w:val="3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4">
    <w:name w:val="Medium Grid 1 Accent 1"/>
    <w:basedOn w:val="3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5">
    <w:name w:val="Medium Grid 1 Accent 2"/>
    <w:basedOn w:val="3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86">
    <w:name w:val="Medium Grid 1 Accent 3"/>
    <w:basedOn w:val="3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87">
    <w:name w:val="Medium Grid 1 Accent 4"/>
    <w:basedOn w:val="3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88">
    <w:name w:val="Medium Grid 1 Accent 5"/>
    <w:basedOn w:val="3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89">
    <w:name w:val="Medium Grid 1 Accent 6"/>
    <w:basedOn w:val="3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0">
    <w:name w:val="Medium Grid 2"/>
    <w:basedOn w:val="3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1">
    <w:name w:val="Medium Grid 2 Accent 1"/>
    <w:basedOn w:val="3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2">
    <w:name w:val="Medium Grid 2 Accent 2"/>
    <w:basedOn w:val="3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3">
    <w:name w:val="Medium Grid 2 Accent 3"/>
    <w:basedOn w:val="3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4">
    <w:name w:val="Medium Grid 2 Accent 4"/>
    <w:basedOn w:val="3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5"/>
    <w:basedOn w:val="3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6"/>
    <w:basedOn w:val="3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3"/>
    <w:basedOn w:val="3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98">
    <w:name w:val="Medium Grid 3 Accent 1"/>
    <w:basedOn w:val="3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99">
    <w:name w:val="Medium Grid 3 Accent 2"/>
    <w:basedOn w:val="3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0">
    <w:name w:val="Medium Grid 3 Accent 3"/>
    <w:basedOn w:val="3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1">
    <w:name w:val="Medium Grid 3 Accent 4"/>
    <w:basedOn w:val="3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2">
    <w:name w:val="Medium Grid 3 Accent 5"/>
    <w:basedOn w:val="3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3">
    <w:name w:val="Medium Grid 3 Accent 6"/>
    <w:basedOn w:val="3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4">
    <w:name w:val="Dark List"/>
    <w:basedOn w:val="3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5">
    <w:name w:val="Dark List Accent 1"/>
    <w:basedOn w:val="3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06">
    <w:name w:val="Dark List Accent 2"/>
    <w:basedOn w:val="3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07">
    <w:name w:val="Dark List Accent 3"/>
    <w:basedOn w:val="3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08">
    <w:name w:val="Dark List Accent 4"/>
    <w:basedOn w:val="3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09">
    <w:name w:val="Dark List Accent 5"/>
    <w:basedOn w:val="3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0">
    <w:name w:val="Dark List Accent 6"/>
    <w:basedOn w:val="3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1">
    <w:name w:val="Colorful Shading"/>
    <w:basedOn w:val="3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2">
    <w:name w:val="Colorful Shading Accent 1"/>
    <w:basedOn w:val="3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3">
    <w:name w:val="Colorful Shading Accent 2"/>
    <w:basedOn w:val="3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4">
    <w:name w:val="Colorful Shading Accent 3"/>
    <w:basedOn w:val="3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5">
    <w:name w:val="Colorful Shading Accent 4"/>
    <w:basedOn w:val="3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5"/>
    <w:basedOn w:val="3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6"/>
    <w:basedOn w:val="3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8">
    <w:name w:val="Colorful List"/>
    <w:basedOn w:val="3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19">
    <w:name w:val="Colorful List Accent 1"/>
    <w:basedOn w:val="3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0">
    <w:name w:val="Colorful List Accent 2"/>
    <w:basedOn w:val="3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1">
    <w:name w:val="Colorful List Accent 3"/>
    <w:basedOn w:val="3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2">
    <w:name w:val="Colorful List Accent 4"/>
    <w:basedOn w:val="3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3">
    <w:name w:val="Colorful List Accent 5"/>
    <w:basedOn w:val="3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4">
    <w:name w:val="Colorful List Accent 6"/>
    <w:basedOn w:val="3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5">
    <w:name w:val="Colorful Grid"/>
    <w:basedOn w:val="3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26">
    <w:name w:val="Colorful Grid Accent 1"/>
    <w:basedOn w:val="3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27">
    <w:name w:val="Colorful Grid Accent 2"/>
    <w:basedOn w:val="3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28">
    <w:name w:val="Colorful Grid Accent 3"/>
    <w:basedOn w:val="3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29">
    <w:name w:val="Colorful Grid Accent 4"/>
    <w:basedOn w:val="3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0">
    <w:name w:val="Colorful Grid Accent 5"/>
    <w:basedOn w:val="3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1">
    <w:name w:val="Colorful Grid Accent 6"/>
    <w:basedOn w:val="3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133">
    <w:name w:val="Strong"/>
    <w:basedOn w:val="132"/>
    <w:qFormat/>
    <w:uiPriority w:val="22"/>
    <w:rPr>
      <w:b/>
      <w:bCs/>
    </w:rPr>
  </w:style>
  <w:style w:type="character" w:styleId="134">
    <w:name w:val="Emphasis"/>
    <w:basedOn w:val="132"/>
    <w:qFormat/>
    <w:uiPriority w:val="20"/>
    <w:rPr>
      <w:i/>
      <w:iCs/>
    </w:rPr>
  </w:style>
  <w:style w:type="character" w:customStyle="1" w:styleId="135">
    <w:name w:val="Header Char"/>
    <w:basedOn w:val="132"/>
    <w:link w:val="25"/>
    <w:uiPriority w:val="99"/>
  </w:style>
  <w:style w:type="character" w:customStyle="1" w:styleId="136">
    <w:name w:val="Footer Char"/>
    <w:basedOn w:val="132"/>
    <w:link w:val="24"/>
    <w:uiPriority w:val="99"/>
  </w:style>
  <w:style w:type="paragraph" w:styleId="137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8">
    <w:name w:val="Heading 1 Char"/>
    <w:basedOn w:val="132"/>
    <w:link w:val="3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39">
    <w:name w:val="Heading 2 Char"/>
    <w:basedOn w:val="132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0">
    <w:name w:val="Heading 3 Char"/>
    <w:basedOn w:val="132"/>
    <w:link w:val="5"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1">
    <w:name w:val="Title Char"/>
    <w:basedOn w:val="132"/>
    <w:link w:val="31"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2">
    <w:name w:val="Subtitle Char"/>
    <w:basedOn w:val="132"/>
    <w:link w:val="26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3">
    <w:name w:val="List Paragraph"/>
    <w:basedOn w:val="1"/>
    <w:qFormat/>
    <w:uiPriority w:val="34"/>
    <w:pPr>
      <w:ind w:left="720"/>
      <w:contextualSpacing/>
    </w:pPr>
  </w:style>
  <w:style w:type="character" w:customStyle="1" w:styleId="144">
    <w:name w:val="Body Text Char"/>
    <w:basedOn w:val="132"/>
    <w:link w:val="19"/>
    <w:uiPriority w:val="99"/>
  </w:style>
  <w:style w:type="character" w:customStyle="1" w:styleId="145">
    <w:name w:val="Body Text 2 Char"/>
    <w:basedOn w:val="132"/>
    <w:link w:val="28"/>
    <w:uiPriority w:val="99"/>
  </w:style>
  <w:style w:type="character" w:customStyle="1" w:styleId="146">
    <w:name w:val="Body Text 3 Char"/>
    <w:basedOn w:val="132"/>
    <w:link w:val="17"/>
    <w:uiPriority w:val="99"/>
    <w:rPr>
      <w:sz w:val="16"/>
      <w:szCs w:val="16"/>
    </w:rPr>
  </w:style>
  <w:style w:type="character" w:customStyle="1" w:styleId="147">
    <w:name w:val="Macro Text Char"/>
    <w:basedOn w:val="132"/>
    <w:link w:val="2"/>
    <w:uiPriority w:val="99"/>
    <w:rPr>
      <w:rFonts w:ascii="Courier" w:hAnsi="Courier"/>
      <w:sz w:val="20"/>
      <w:szCs w:val="20"/>
    </w:rPr>
  </w:style>
  <w:style w:type="paragraph" w:styleId="148">
    <w:name w:val="Quote"/>
    <w:basedOn w:val="1"/>
    <w:next w:val="1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49">
    <w:name w:val="Quote Char"/>
    <w:basedOn w:val="132"/>
    <w:link w:val="148"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Heading 4 Char"/>
    <w:basedOn w:val="132"/>
    <w:link w:val="6"/>
    <w:semiHidden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1">
    <w:name w:val="Heading 5 Char"/>
    <w:basedOn w:val="132"/>
    <w:link w:val="7"/>
    <w:semiHidden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2">
    <w:name w:val="Heading 6 Char"/>
    <w:basedOn w:val="132"/>
    <w:link w:val="8"/>
    <w:semiHidden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3">
    <w:name w:val="Heading 7 Char"/>
    <w:basedOn w:val="132"/>
    <w:link w:val="9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4">
    <w:name w:val="Heading 8 Char"/>
    <w:basedOn w:val="132"/>
    <w:link w:val="10"/>
    <w:semiHidden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5">
    <w:name w:val="Heading 9 Char"/>
    <w:basedOn w:val="132"/>
    <w:link w:val="11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6">
    <w:name w:val="Intense Quote"/>
    <w:basedOn w:val="1"/>
    <w:next w:val="1"/>
    <w:link w:val="157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7">
    <w:name w:val="Intense Quote Char"/>
    <w:basedOn w:val="132"/>
    <w:link w:val="156"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Subtle Emphasis"/>
    <w:basedOn w:val="132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59">
    <w:name w:val="Intense Emphasis"/>
    <w:basedOn w:val="132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Subtle Reference"/>
    <w:basedOn w:val="132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1">
    <w:name w:val="Intense Reference"/>
    <w:basedOn w:val="132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2">
    <w:name w:val="Book Title"/>
    <w:basedOn w:val="132"/>
    <w:qFormat/>
    <w:uiPriority w:val="33"/>
    <w:rPr>
      <w:b/>
      <w:bCs/>
      <w:smallCaps/>
      <w:spacing w:val="5"/>
    </w:rPr>
  </w:style>
  <w:style w:type="paragraph" w:customStyle="1" w:styleId="163">
    <w:name w:val="TOC Heading"/>
    <w:basedOn w:val="3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numbering" Target="numbering.xml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Office_12.1.22553.22553_F1E327BC-269C-435d-A152-05C5408002CA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2013-12-24T07:15:00Z</dcterms:created>
  <dc:creator>python-docx</dc:creator>
  <dc:description>generated by python-docx</dc:description>
  <cp:lastModifiedBy>袁跃祥</cp:lastModifiedBy>
  <dcterms:modified xsi:type="dcterms:W3CDTF">2025-10-04T13:38:34Z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2052-12.1.22553.22553</vt:lpwstr>
  </property>
  <property fmtid="{D5CDD505-2E9C-101B-9397-08002B2CF9AE}" pid="3" name="ICV">
    <vt:lpwstr>BDC0DDC54BAA1DF6EDB1E068D575A83A_42</vt:lpwstr>
  </property>
</Properties>
</file>